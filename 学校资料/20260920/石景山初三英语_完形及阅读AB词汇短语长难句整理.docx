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2026 北京石景山初三（上）期末英语</w:t>
      </w: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br w:type="textWrapping"/>
      </w: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完形 &amp; 阅读 A/B 学习整理</w:t>
      </w:r>
    </w:p>
    <w:p>
      <w:pPr>
        <w:jc w:val="both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一、完形填空：The Wooden Boat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1 完形选项重点词汇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1"/>
        <w:gridCol w:w="2209"/>
        <w:gridCol w:w="2786"/>
      </w:tblGrid>
      <w:tr>
        <w:trPr>
          <w:jc w:val="center"/>
        </w:trPr>
        <w:tc>
          <w:tcPr>
            <w:tcW w:w="3281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中文</w:t>
            </w:r>
          </w:p>
        </w:tc>
        <w:tc>
          <w:tcPr>
            <w:tcW w:w="2209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英文</w:t>
            </w:r>
          </w:p>
        </w:tc>
        <w:tc>
          <w:tcPr>
            <w:tcW w:w="2786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词性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神奇的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magical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答应；承诺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promise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拒绝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refuse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加入；参与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join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继续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continue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培养；发展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develop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珍宝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treasure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遗憾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regret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无害的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harmless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无价的；极珍贵的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priceless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重复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repeat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天赋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talent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信心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confidence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</w:tr>
      <w:tr>
        <w:trPr>
          <w:jc w:val="center"/>
        </w:trPr>
        <w:tc>
          <w:tcPr>
            <w:tcW w:w="328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便利</w:t>
            </w:r>
          </w:p>
        </w:tc>
        <w:tc>
          <w:tcPr>
            <w:tcW w:w="2209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convenience</w:t>
            </w:r>
          </w:p>
        </w:tc>
        <w:tc>
          <w:tcPr>
            <w:tcW w:w="2786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</w:tr>
    </w:tbl>
    <w:p>
      <w:pPr>
        <w:pStyle w:val="4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2  短语 &amp; 好用表达——看中文写英文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  <w:gridCol w:w="5593"/>
      </w:tblGrid>
      <w:tr>
        <w:trPr>
          <w:jc w:val="center"/>
        </w:trPr>
        <w:tc>
          <w:tcPr>
            <w:tcW w:w="4044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中文</w:t>
            </w:r>
          </w:p>
        </w:tc>
        <w:tc>
          <w:tcPr>
            <w:tcW w:w="5593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英文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充满……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 filled with...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把A变成B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turn A into B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一块粗糙的木头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 piece of rough wood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被允许做某事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 allowed to do sth.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在某一时刻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at one point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放弃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give up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相信自己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believe in yourself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继续做下去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continue doing / continue to do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感到非常自豪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feel a great sense of pride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意外地做某事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accidentally do sth.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发现自己正在做某事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find oneself doing sth.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对某人说同样的话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say the same words to sb.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教某人做某事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teach sb. to do sth.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  <w:lang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  <w:lang w:eastAsia="zh-CN"/>
              </w:rPr>
              <w:t>珍惜与所爱之人共度的时间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value time spent with loved ones</w:t>
            </w:r>
          </w:p>
        </w:tc>
      </w:tr>
      <w:tr>
        <w:trPr>
          <w:jc w:val="center"/>
        </w:trPr>
        <w:tc>
          <w:tcPr>
            <w:tcW w:w="4044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和以前一样坚固/强烈</w:t>
            </w:r>
          </w:p>
        </w:tc>
        <w:tc>
          <w:tcPr>
            <w:tcW w:w="5593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as strong as ever</w:t>
            </w:r>
          </w:p>
        </w:tc>
      </w:tr>
    </w:tbl>
    <w:p>
      <w:pPr>
        <w:pStyle w:val="4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3  长难句分析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1. When I saw the once-rough wood become silky smooth under my hands, I felt a great sense of pride.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主干：I felt a great sense of pride.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When I saw...：when 引导时间状语从句。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see + 宾语 + 动词原形：saw the wood become silky smooth。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当我看到原本粗糙的木头在我的手中变得丝滑光滑时，我感到非常自豪。</w:t>
      </w:r>
      <w:bookmarkStart w:id="0" w:name="_GoBack"/>
      <w:bookmarkEnd w:id="0"/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2. I was so excited that I accidentally made a small blue smudge on the boat, which made my father laugh a lot.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so + adj. + that...：如此……以至于……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which 引导非限制性定语从句，指代前面“弄出蓝色污迹”这件事。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我太兴奋了，不小心在船上弄出了一小块蓝色污迹，这把爸爸逗得大笑起来。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3. At that moment, I realized that my father didn’t just give me a toy boat; he gave me the confidence to create and taught me to be patient, and to value time spent with loved ones.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主干：I realized that...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didn’t just...：不只是……，后面进一步说明父亲真正给予“我”的东西。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the confidence to create：创造的信心。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time spent with loved ones：spent with loved ones 为过去分词短语，修饰 time。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那一刻，我意识到父亲给我的不只是一艘玩具船；他还给了我创造的信心，教会我耐心，并珍惜与所爱之人共度的时间。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二、阅读 A：Museum Interests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4535"/>
      </w:tblGrid>
      <w:tr>
        <w:trPr>
          <w:jc w:val="center"/>
        </w:trPr>
        <w:tc>
          <w:tcPr>
            <w:tcW w:w="2835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单词</w:t>
            </w:r>
          </w:p>
        </w:tc>
        <w:tc>
          <w:tcPr>
            <w:tcW w:w="1701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词性</w:t>
            </w:r>
          </w:p>
        </w:tc>
        <w:tc>
          <w:tcPr>
            <w:tcW w:w="4535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中文释义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spaceship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宇宙飞船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astronaut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宇航员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universe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宇宙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Terracotta Warriors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兵马俑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terracotta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n./adj.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赤陶；赤陶制的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clay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n./adj.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黏土；黏土制的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ancient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古代的；古老的</w:t>
            </w:r>
          </w:p>
        </w:tc>
      </w:tr>
    </w:tbl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词群：space 太空｜spaceship 宇宙飞船｜astronaut 宇航员｜universe 宇宙</w:t>
      </w:r>
    </w:p>
    <w:p>
      <w:pPr>
        <w:pStyle w:val="4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2  短语 &amp; 好用表达——看中文写英文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5102"/>
      </w:tblGrid>
      <w:tr>
        <w:trPr>
          <w:jc w:val="center"/>
        </w:trPr>
        <w:tc>
          <w:tcPr>
            <w:tcW w:w="4535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中文</w:t>
            </w:r>
          </w:p>
        </w:tc>
        <w:tc>
          <w:tcPr>
            <w:tcW w:w="5102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英文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喜欢做某事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enjoy doing sth.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各种各样的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all kinds of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给我很好的创作灵感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give me great ideas for...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对……非常感兴趣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 very interested in...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非常喜欢；痴迷于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 crazy about...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我的梦想是做……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My dream is to...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成为一名宇航员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become an astronaut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近距离观察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have a close look at...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了解……是很棒的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It’s wonderful to learn...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计划做某事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plan to do sth.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希望有一天做某事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hope to do sth. one day</w:t>
            </w:r>
          </w:p>
        </w:tc>
      </w:tr>
    </w:tbl>
    <w:p>
      <w:pPr>
        <w:pStyle w:val="4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3  长难句分析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1. The beautiful colors and interesting stories in them make me excited.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核心结构：make + sb. + adj. → make me excited。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这里 excited 是形容词作宾语补足语，不能用 excitedly。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其中美丽的色彩和有趣的故事让我感到兴奋。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2. These ancient clay soldiers and horses were made over 2,000 years ago.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结构：一般过去时的被动语态 was/were + done。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主语：These ancient clay soldiers and horses；谓语：were made；时间：over 2,000 years ago。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这些古代的陶制士兵和马是在2000多年前制作的。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三、阅读 B：The Masks</w:t>
      </w:r>
    </w:p>
    <w:p>
      <w:pPr>
        <w:pStyle w:val="4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1  生词单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4535"/>
      </w:tblGrid>
      <w:tr>
        <w:trPr>
          <w:jc w:val="center"/>
        </w:trPr>
        <w:tc>
          <w:tcPr>
            <w:tcW w:w="2835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单词</w:t>
            </w:r>
          </w:p>
        </w:tc>
        <w:tc>
          <w:tcPr>
            <w:tcW w:w="1701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词性</w:t>
            </w:r>
          </w:p>
        </w:tc>
        <w:tc>
          <w:tcPr>
            <w:tcW w:w="4535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中文释义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cardboard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n./adj.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硬纸板；硬纸板制的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mask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面具；面罩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marker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记号笔；马克笔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decorate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v.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装饰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symbol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象征；符号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silly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愚蠢的；傻的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thoughtful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若有所思的；深思的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cheerful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快乐的；开朗的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seldom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adv.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很少；不常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kindness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善良；友善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self-expression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n.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自我表达</w:t>
            </w:r>
          </w:p>
        </w:tc>
      </w:tr>
      <w:tr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task-based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adj.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  <w:lang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  <w:lang w:eastAsia="zh-CN"/>
              </w:rPr>
              <w:t>任务型的；基于任务的</w:t>
            </w:r>
          </w:p>
        </w:tc>
      </w:tr>
    </w:tbl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语境提示：thoughtful 在本文中指“若有所思的”；We all wear masks sometimes 中的 mask 带有比喻义，指隐藏真实的自己或真实感受。</w:t>
      </w:r>
    </w:p>
    <w:p>
      <w:pPr>
        <w:pStyle w:val="4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2  短语 &amp; 好用表达——看中文写英文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5102"/>
      </w:tblGrid>
      <w:tr>
        <w:trPr>
          <w:jc w:val="center"/>
        </w:trPr>
        <w:tc>
          <w:tcPr>
            <w:tcW w:w="4535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中文</w:t>
            </w:r>
          </w:p>
        </w:tc>
        <w:tc>
          <w:tcPr>
            <w:tcW w:w="5102" w:type="dxa"/>
            <w:shd w:val="clear" w:color="auto" w:fill="EDEDED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color w:val="auto"/>
                <w:sz w:val="32"/>
                <w:szCs w:val="32"/>
              </w:rPr>
              <w:t>英文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坐下；就座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take one’s seat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看起来像……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seem like...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走进教室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enter the classroom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分发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hand out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向别人展示某物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show sth. to others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开……的玩笑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make jokes about...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  <w:lang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  <w:lang w:eastAsia="zh-CN"/>
              </w:rPr>
              <w:t>充满笑话；很爱开玩笑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 full of jokes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大声说出自己的想法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speak up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在房间里传递某物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pass sth. around the room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陷入沉默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fall silent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小声地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in a low voice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隐藏我们的真实感受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hide how we really feel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展现真实的自己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share our true selves</w:t>
            </w:r>
          </w:p>
        </w:tc>
      </w:tr>
      <w:tr>
        <w:trPr>
          <w:jc w:val="center"/>
        </w:trPr>
        <w:tc>
          <w:tcPr>
            <w:tcW w:w="4535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变得更加亲近</w:t>
            </w:r>
          </w:p>
        </w:tc>
        <w:tc>
          <w:tcPr>
            <w:tcW w:w="5102" w:type="dxa"/>
            <w:vAlign w:val="center"/>
          </w:tcPr>
          <w:p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32"/>
                <w:szCs w:val="32"/>
              </w:rPr>
              <w:t>become closer</w:t>
            </w:r>
          </w:p>
        </w:tc>
      </w:tr>
    </w:tbl>
    <w:p>
      <w:pPr>
        <w:pStyle w:val="4"/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Part 3  长难句分析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1. She entered the classroom, carrying a large cardboard box.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主干：She entered the classroom.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carrying a large cardboard box：现在分词短语作伴随状语，可理解为“她走进教室，同时抱着一个大纸箱”。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她抱着一个大纸箱走进了教室。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2. Emma, who was always cheerful and full of jokes, drew a shining yellow sun in the bright blue sky.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主干：Emma drew a shining yellow sun.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who was always cheerful and full of jokes：who 引导非限制性定语从句，补充说明 Emma。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阅读技巧：先把两个逗号中间的补充信息括起来，再找句子主干。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Emma 总是很开朗、很爱开玩笑，她在明亮的蓝天中画了一个闪耀的黄色太阳。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</w:rPr>
        <w:t>3. We hide how we really feel because we’re afraid people might not understand.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第一层主干：We hide...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how we really feel：作 hide 的宾语，表示“我们真实的感受”。</w:t>
      </w:r>
    </w:p>
    <w:p>
      <w:pP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</w:rPr>
        <w:t>because...：原因状语从句；we’re afraid (that) people might not understand 中 that 可省略。</w:t>
      </w:r>
    </w:p>
    <w:p>
      <w:pPr>
        <w:rPr>
          <w:color w:val="auto"/>
          <w:sz w:val="24"/>
          <w:szCs w:val="28"/>
          <w:lang w:eastAsia="zh-CN"/>
        </w:rPr>
      </w:pPr>
      <w:r>
        <w:rPr>
          <w:rFonts w:hint="default" w:ascii="Times New Roman Regular" w:hAnsi="Times New Roman Regular" w:eastAsia="宋体" w:cs="Times New Roman Regular"/>
          <w:b/>
          <w:color w:val="auto"/>
          <w:sz w:val="32"/>
          <w:szCs w:val="32"/>
          <w:lang w:eastAsia="zh-CN"/>
        </w:rPr>
        <w:t>句意：</w:t>
      </w:r>
      <w:r>
        <w:rPr>
          <w:rFonts w:hint="default" w:ascii="Times New Roman Regular" w:hAnsi="Times New Roman Regular" w:eastAsia="宋体" w:cs="Times New Roman Regular"/>
          <w:color w:val="auto"/>
          <w:sz w:val="32"/>
          <w:szCs w:val="32"/>
          <w:lang w:eastAsia="zh-CN"/>
        </w:rPr>
        <w:t>我们隐藏自己的真实感受，因为我们害怕别人可能无法理解。</w:t>
      </w:r>
    </w:p>
    <w:sectPr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7AA"/>
    <w:rsid w:val="00AA1D8D"/>
    <w:rsid w:val="00B47730"/>
    <w:rsid w:val="00CB0664"/>
    <w:rsid w:val="00F25400"/>
    <w:rsid w:val="00FC693F"/>
    <w:rsid w:val="5B3F8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685</Words>
  <Characters>3907</Characters>
  <Lines>32</Lines>
  <Paragraphs>9</Paragraphs>
  <TotalTime>21</TotalTime>
  <ScaleCrop>false</ScaleCrop>
  <LinksUpToDate>false</LinksUpToDate>
  <CharactersWithSpaces>4583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卫梦翔</cp:lastModifiedBy>
  <dcterms:modified xsi:type="dcterms:W3CDTF">2026-09-16T10:50:00Z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C08D9AF8D6982DBED803AA6A50AEED83_42</vt:lpwstr>
  </property>
</Properties>
</file>